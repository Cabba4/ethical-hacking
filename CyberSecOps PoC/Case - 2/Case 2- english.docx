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B02581" w14:textId="03305D1A" w:rsidR="0080467D" w:rsidRPr="00923C9B" w:rsidRDefault="00A3744E">
      <w:pPr>
        <w:pStyle w:val="Heading1"/>
        <w:spacing w:after="0"/>
        <w:ind w:left="120"/>
        <w:rPr>
          <w:lang w:val="en-GB"/>
        </w:rPr>
      </w:pPr>
      <w:r w:rsidRPr="00A3744E">
        <w:rPr>
          <w:color w:val="000000"/>
          <w:lang w:val="en"/>
        </w:rPr>
        <w:t>Case 2. Intrusion analysis</w:t>
      </w:r>
    </w:p>
    <w:p w14:paraId="07B02582" w14:textId="77777777" w:rsidR="0080467D" w:rsidRDefault="00A3744E">
      <w:pPr>
        <w:spacing w:after="0"/>
        <w:ind w:left="120"/>
      </w:pPr>
      <w:r w:rsidRPr="00A3744E">
        <w:rPr>
          <w:color w:val="000000"/>
          <w:lang w:val="en"/>
        </w:rPr>
        <w:t>Files obtained from Malware Traffic Analysis (</w:t>
      </w:r>
      <w:proofErr w:type="spellStart"/>
      <w:r w:rsidRPr="00A3744E">
        <w:rPr>
          <w:color w:val="000000"/>
          <w:lang w:val="en"/>
        </w:rPr>
        <w:t>brad@malware_traffic</w:t>
      </w:r>
      <w:proofErr w:type="spellEnd"/>
      <w:r w:rsidRPr="00A3744E">
        <w:rPr>
          <w:color w:val="000000"/>
          <w:lang w:val="en"/>
        </w:rPr>
        <w:t xml:space="preserve">) have been legitimately exploited in this task. </w:t>
      </w:r>
      <w:r>
        <w:rPr>
          <w:color w:val="000000"/>
          <w:lang w:val="en"/>
        </w:rPr>
        <w:t xml:space="preserve"> The files have been changed to the appropriate format for the task.</w:t>
      </w:r>
    </w:p>
    <w:p w14:paraId="07B02583" w14:textId="77777777" w:rsidR="0080467D" w:rsidRDefault="0080467D">
      <w:pPr>
        <w:spacing w:after="0"/>
        <w:ind w:left="120"/>
      </w:pPr>
    </w:p>
    <w:p w14:paraId="07B02584" w14:textId="77777777" w:rsidR="0080467D" w:rsidRDefault="00000000">
      <w:r>
        <w:pict w14:anchorId="07B025E5">
          <v:rect id="_x0000_i1025" style="width:0;height:1.5pt" o:hralign="center" o:hrstd="t" o:hr="t" fillcolor="#a0a0a0" stroked="f"/>
        </w:pict>
      </w:r>
    </w:p>
    <w:p w14:paraId="07B02585" w14:textId="77777777" w:rsidR="0080467D" w:rsidRDefault="0080467D">
      <w:pPr>
        <w:spacing w:after="0"/>
      </w:pPr>
    </w:p>
    <w:p w14:paraId="07B02586" w14:textId="77777777" w:rsidR="0080467D" w:rsidRDefault="00A3744E">
      <w:pPr>
        <w:spacing w:after="0"/>
        <w:ind w:left="120"/>
      </w:pPr>
      <w:r>
        <w:rPr>
          <w:color w:val="000000"/>
          <w:lang w:val="en"/>
        </w:rPr>
        <w:t>The task has been prepared in such a way that it can be done in alternative ways, depending on the software/possibilities/enthusiasm/basic information in use:</w:t>
      </w:r>
    </w:p>
    <w:p w14:paraId="07B02587" w14:textId="77777777" w:rsidR="0080467D" w:rsidRDefault="00A3744E">
      <w:pPr>
        <w:numPr>
          <w:ilvl w:val="0"/>
          <w:numId w:val="1"/>
        </w:numPr>
        <w:spacing w:after="0"/>
      </w:pPr>
      <w:r>
        <w:rPr>
          <w:color w:val="000000"/>
          <w:lang w:val="en"/>
        </w:rPr>
        <w:t xml:space="preserve">If you </w:t>
      </w:r>
      <w:proofErr w:type="gramStart"/>
      <w:r>
        <w:rPr>
          <w:color w:val="000000"/>
          <w:lang w:val="en"/>
        </w:rPr>
        <w:t>are able to</w:t>
      </w:r>
      <w:proofErr w:type="gramEnd"/>
      <w:r>
        <w:rPr>
          <w:color w:val="000000"/>
          <w:lang w:val="en"/>
        </w:rPr>
        <w:t xml:space="preserve"> use </w:t>
      </w:r>
      <w:hyperlink r:id="rId5">
        <w:proofErr w:type="spellStart"/>
        <w:r>
          <w:rPr>
            <w:color w:val="0000FF"/>
            <w:u w:val="single"/>
            <w:lang w:val="en"/>
          </w:rPr>
          <w:t>SecurityOnion</w:t>
        </w:r>
        <w:proofErr w:type="spellEnd"/>
      </w:hyperlink>
      <w:r>
        <w:rPr>
          <w:lang w:val="en"/>
        </w:rPr>
        <w:t xml:space="preserve"> </w:t>
      </w:r>
      <w:r>
        <w:rPr>
          <w:color w:val="000000"/>
          <w:lang w:val="en"/>
        </w:rPr>
        <w:t>or another IDS system, you can and should take advantage of them (note January 2019).</w:t>
      </w:r>
    </w:p>
    <w:p w14:paraId="07B02588" w14:textId="77777777" w:rsidR="0080467D" w:rsidRDefault="00A3744E">
      <w:pPr>
        <w:numPr>
          <w:ilvl w:val="0"/>
          <w:numId w:val="1"/>
        </w:numPr>
        <w:spacing w:after="0"/>
      </w:pPr>
      <w:r>
        <w:rPr>
          <w:color w:val="000000"/>
          <w:lang w:val="en"/>
        </w:rPr>
        <w:t xml:space="preserve">If you only use the Wireshark program, then do the task by viewing the images related to </w:t>
      </w:r>
      <w:proofErr w:type="spellStart"/>
      <w:r>
        <w:rPr>
          <w:color w:val="000000"/>
          <w:lang w:val="en"/>
        </w:rPr>
        <w:t>SecurityOnion</w:t>
      </w:r>
      <w:proofErr w:type="spellEnd"/>
      <w:r>
        <w:rPr>
          <w:color w:val="000000"/>
          <w:lang w:val="en"/>
        </w:rPr>
        <w:t xml:space="preserve"> and doing the rest of the analysis with Wireshark itself.</w:t>
      </w:r>
    </w:p>
    <w:p w14:paraId="07B02589" w14:textId="77777777" w:rsidR="0080467D" w:rsidRDefault="00A3744E">
      <w:pPr>
        <w:numPr>
          <w:ilvl w:val="0"/>
          <w:numId w:val="1"/>
        </w:numPr>
        <w:spacing w:after="0"/>
      </w:pPr>
      <w:r>
        <w:rPr>
          <w:color w:val="000000"/>
          <w:lang w:val="en"/>
        </w:rPr>
        <w:t xml:space="preserve">Or do something of your own </w:t>
      </w:r>
      <w:proofErr w:type="gramStart"/>
      <w:r>
        <w:rPr>
          <w:color w:val="000000"/>
          <w:lang w:val="en"/>
        </w:rPr>
        <w:t>accord, but</w:t>
      </w:r>
      <w:proofErr w:type="gramEnd"/>
      <w:r>
        <w:rPr>
          <w:color w:val="000000"/>
          <w:lang w:val="en"/>
        </w:rPr>
        <w:t xml:space="preserve"> be sure to let it know when you return.</w:t>
      </w:r>
    </w:p>
    <w:p w14:paraId="07B0258A" w14:textId="77777777" w:rsidR="0080467D" w:rsidRDefault="00A3744E">
      <w:pPr>
        <w:pStyle w:val="Heading1"/>
        <w:spacing w:after="0"/>
        <w:ind w:left="120"/>
      </w:pPr>
      <w:r>
        <w:rPr>
          <w:color w:val="000000"/>
          <w:lang w:val="en"/>
        </w:rPr>
        <w:t>Task</w:t>
      </w:r>
    </w:p>
    <w:p w14:paraId="07B0258B" w14:textId="77777777" w:rsidR="0080467D" w:rsidRDefault="00A3744E">
      <w:pPr>
        <w:spacing w:after="0"/>
        <w:ind w:left="120"/>
      </w:pPr>
      <w:r>
        <w:rPr>
          <w:b/>
          <w:color w:val="000000"/>
          <w:lang w:val="en"/>
        </w:rPr>
        <w:t xml:space="preserve">The task is to </w:t>
      </w:r>
      <w:proofErr w:type="spellStart"/>
      <w:r>
        <w:rPr>
          <w:b/>
          <w:color w:val="000000"/>
          <w:lang w:val="en"/>
        </w:rPr>
        <w:t>analyse</w:t>
      </w:r>
      <w:proofErr w:type="spellEnd"/>
      <w:r>
        <w:rPr>
          <w:b/>
          <w:color w:val="000000"/>
          <w:lang w:val="en"/>
        </w:rPr>
        <w:t xml:space="preserve"> the network penetration that led to a data breach. </w:t>
      </w:r>
    </w:p>
    <w:p w14:paraId="07B0258C" w14:textId="77777777" w:rsidR="0080467D" w:rsidRDefault="00A3744E">
      <w:pPr>
        <w:spacing w:after="0"/>
        <w:ind w:left="120"/>
      </w:pPr>
      <w:r>
        <w:br/>
      </w:r>
    </w:p>
    <w:p w14:paraId="07B0258D" w14:textId="77777777" w:rsidR="0080467D" w:rsidRDefault="00A3744E">
      <w:pPr>
        <w:numPr>
          <w:ilvl w:val="0"/>
          <w:numId w:val="2"/>
        </w:numPr>
        <w:spacing w:after="0"/>
      </w:pPr>
      <w:r>
        <w:rPr>
          <w:i/>
          <w:color w:val="000000"/>
          <w:lang w:val="en"/>
        </w:rPr>
        <w:t xml:space="preserve">About 70% of data breaches originate from user actions - Jan </w:t>
      </w:r>
      <w:proofErr w:type="spellStart"/>
      <w:r>
        <w:rPr>
          <w:i/>
          <w:color w:val="000000"/>
          <w:lang w:val="en"/>
        </w:rPr>
        <w:t>Mickos</w:t>
      </w:r>
      <w:proofErr w:type="spellEnd"/>
      <w:r>
        <w:rPr>
          <w:i/>
          <w:color w:val="000000"/>
          <w:lang w:val="en"/>
        </w:rPr>
        <w:t xml:space="preserve"> CGI</w:t>
      </w:r>
    </w:p>
    <w:p w14:paraId="07B0258E" w14:textId="77777777" w:rsidR="0080467D" w:rsidRDefault="00A3744E">
      <w:pPr>
        <w:spacing w:after="0"/>
        <w:ind w:left="120"/>
      </w:pPr>
      <w:r>
        <w:br/>
      </w:r>
    </w:p>
    <w:p w14:paraId="07B0258F" w14:textId="77777777" w:rsidR="0080467D" w:rsidRDefault="00A3744E">
      <w:pPr>
        <w:spacing w:after="0"/>
        <w:ind w:left="120"/>
      </w:pPr>
      <w:r>
        <w:rPr>
          <w:color w:val="000000"/>
          <w:lang w:val="en"/>
        </w:rPr>
        <w:t xml:space="preserve">Go through the scenario and materials below. </w:t>
      </w:r>
      <w:r>
        <w:rPr>
          <w:b/>
          <w:color w:val="000000"/>
          <w:lang w:val="en"/>
        </w:rPr>
        <w:t>Answer the questions in</w:t>
      </w:r>
      <w:r>
        <w:rPr>
          <w:lang w:val="en"/>
        </w:rPr>
        <w:t xml:space="preserve"> the task </w:t>
      </w:r>
      <w:proofErr w:type="gramStart"/>
      <w:r>
        <w:rPr>
          <w:lang w:val="en"/>
        </w:rPr>
        <w:t xml:space="preserve">and </w:t>
      </w:r>
      <w:r>
        <w:rPr>
          <w:color w:val="000000"/>
          <w:lang w:val="en"/>
        </w:rPr>
        <w:t xml:space="preserve"> restore</w:t>
      </w:r>
      <w:proofErr w:type="gramEnd"/>
      <w:r>
        <w:rPr>
          <w:color w:val="000000"/>
          <w:lang w:val="en"/>
        </w:rPr>
        <w:t xml:space="preserve"> your answer by saving it to the recovery folder and mark the task as Case2 </w:t>
      </w:r>
      <w:proofErr w:type="spellStart"/>
      <w:r>
        <w:rPr>
          <w:color w:val="000000"/>
          <w:lang w:val="en"/>
        </w:rPr>
        <w:t>suart</w:t>
      </w:r>
      <w:proofErr w:type="spellEnd"/>
      <w:r>
        <w:rPr>
          <w:color w:val="000000"/>
          <w:lang w:val="en"/>
        </w:rPr>
        <w:t xml:space="preserve">. Answers come from supporting by taking screenshots </w:t>
      </w:r>
      <w:proofErr w:type="spellStart"/>
      <w:r>
        <w:rPr>
          <w:color w:val="000000"/>
          <w:lang w:val="en"/>
        </w:rPr>
        <w:t>eg.</w:t>
      </w:r>
      <w:proofErr w:type="spellEnd"/>
      <w:r>
        <w:rPr>
          <w:color w:val="000000"/>
          <w:lang w:val="en"/>
        </w:rPr>
        <w:t xml:space="preserve"> From </w:t>
      </w:r>
      <w:proofErr w:type="spellStart"/>
      <w:r>
        <w:rPr>
          <w:color w:val="000000"/>
          <w:lang w:val="en"/>
        </w:rPr>
        <w:t>wireshark's</w:t>
      </w:r>
      <w:proofErr w:type="spellEnd"/>
      <w:r>
        <w:rPr>
          <w:color w:val="000000"/>
          <w:lang w:val="en"/>
        </w:rPr>
        <w:t xml:space="preserve"> suitable found data. The assignment can be done in small groups, but everyone must submit the submission and markup themselves.</w:t>
      </w:r>
    </w:p>
    <w:p w14:paraId="07B02590" w14:textId="77777777" w:rsidR="0080467D" w:rsidRDefault="00A3744E">
      <w:pPr>
        <w:pStyle w:val="Heading2"/>
        <w:spacing w:after="0"/>
        <w:ind w:left="120"/>
      </w:pPr>
      <w:r>
        <w:rPr>
          <w:color w:val="000000"/>
          <w:lang w:val="en"/>
        </w:rPr>
        <w:t>Basic information (google)</w:t>
      </w:r>
    </w:p>
    <w:p w14:paraId="07B02591" w14:textId="77777777" w:rsidR="0080467D" w:rsidRDefault="00A3744E">
      <w:pPr>
        <w:spacing w:after="0"/>
        <w:ind w:left="120"/>
      </w:pPr>
      <w:r>
        <w:br/>
      </w:r>
    </w:p>
    <w:p w14:paraId="07B02592" w14:textId="0E66559C" w:rsidR="0080467D" w:rsidRDefault="00A3744E">
      <w:pPr>
        <w:numPr>
          <w:ilvl w:val="0"/>
          <w:numId w:val="3"/>
        </w:numPr>
        <w:spacing w:after="0"/>
      </w:pPr>
      <w:r>
        <w:rPr>
          <w:color w:val="000000"/>
          <w:lang w:val="en"/>
        </w:rPr>
        <w:t xml:space="preserve">Briefly explain what </w:t>
      </w:r>
      <w:proofErr w:type="spellStart"/>
      <w:r>
        <w:rPr>
          <w:color w:val="000000"/>
          <w:lang w:val="en"/>
        </w:rPr>
        <w:t>theExploit</w:t>
      </w:r>
      <w:proofErr w:type="spellEnd"/>
      <w:r>
        <w:rPr>
          <w:color w:val="000000"/>
          <w:lang w:val="en"/>
        </w:rPr>
        <w:t xml:space="preserve"> Kit </w:t>
      </w:r>
      <w:proofErr w:type="spellStart"/>
      <w:proofErr w:type="gramStart"/>
      <w:r>
        <w:rPr>
          <w:color w:val="000000"/>
          <w:lang w:val="en"/>
        </w:rPr>
        <w:t>is?</w:t>
      </w:r>
      <w:r w:rsidR="00923C9B">
        <w:rPr>
          <w:color w:val="000000"/>
          <w:lang w:val="en"/>
        </w:rPr>
        <w:t>T</w:t>
      </w:r>
      <w:proofErr w:type="spellEnd"/>
      <w:proofErr w:type="gramEnd"/>
    </w:p>
    <w:p w14:paraId="07B02593" w14:textId="77777777" w:rsidR="0080467D" w:rsidRDefault="00A3744E">
      <w:pPr>
        <w:numPr>
          <w:ilvl w:val="0"/>
          <w:numId w:val="3"/>
        </w:numPr>
        <w:spacing w:after="0"/>
      </w:pPr>
      <w:r>
        <w:rPr>
          <w:color w:val="000000"/>
          <w:lang w:val="en"/>
        </w:rPr>
        <w:t>What programmatic weaknesses (which programs) do Exploit Kits usually hit their nails on? Can you find a few?</w:t>
      </w:r>
    </w:p>
    <w:p w14:paraId="07B02594" w14:textId="77777777" w:rsidR="0080467D" w:rsidRDefault="00A3744E">
      <w:pPr>
        <w:numPr>
          <w:ilvl w:val="0"/>
          <w:numId w:val="3"/>
        </w:numPr>
        <w:spacing w:after="0"/>
      </w:pPr>
      <w:r>
        <w:rPr>
          <w:color w:val="000000"/>
          <w:lang w:val="en"/>
        </w:rPr>
        <w:t>What have been the most famous Exploit Kins in recent years? Find a couple of examples and links to them in response.</w:t>
      </w:r>
    </w:p>
    <w:p w14:paraId="07B02595" w14:textId="77777777" w:rsidR="0080467D" w:rsidRDefault="00A3744E">
      <w:pPr>
        <w:numPr>
          <w:ilvl w:val="0"/>
          <w:numId w:val="3"/>
        </w:numPr>
        <w:spacing w:after="0"/>
      </w:pPr>
      <w:r>
        <w:rPr>
          <w:color w:val="000000"/>
          <w:lang w:val="en"/>
        </w:rPr>
        <w:t>What could be a good translation for Exploit Kit?</w:t>
      </w:r>
    </w:p>
    <w:p w14:paraId="07B02596" w14:textId="77777777" w:rsidR="0080467D" w:rsidRDefault="00A3744E">
      <w:pPr>
        <w:pStyle w:val="Heading2"/>
        <w:spacing w:after="0"/>
        <w:ind w:left="120"/>
      </w:pPr>
      <w:r>
        <w:rPr>
          <w:color w:val="000000"/>
          <w:lang w:val="en"/>
        </w:rPr>
        <w:t>Analysis</w:t>
      </w:r>
    </w:p>
    <w:p w14:paraId="07B02597" w14:textId="77777777" w:rsidR="0080467D" w:rsidRDefault="00A3744E">
      <w:pPr>
        <w:spacing w:after="0"/>
        <w:ind w:left="120"/>
      </w:pPr>
      <w:r>
        <w:rPr>
          <w:color w:val="000000"/>
          <w:lang w:val="en"/>
        </w:rPr>
        <w:t xml:space="preserve">Below is a picture with a diagram of how one of the Exploit Kit works. </w:t>
      </w:r>
      <w:proofErr w:type="gramStart"/>
      <w:r>
        <w:rPr>
          <w:color w:val="000000"/>
          <w:lang w:val="en"/>
        </w:rPr>
        <w:t>Take a look</w:t>
      </w:r>
      <w:proofErr w:type="gramEnd"/>
      <w:r>
        <w:rPr>
          <w:color w:val="000000"/>
          <w:lang w:val="en"/>
        </w:rPr>
        <w:t xml:space="preserve"> at the image and then analyze the data provided for the scenario. Answer the rest of the questions.</w:t>
      </w:r>
    </w:p>
    <w:p w14:paraId="07B02598" w14:textId="77777777" w:rsidR="0080467D" w:rsidRDefault="00A3744E">
      <w:pPr>
        <w:spacing w:after="0"/>
        <w:ind w:left="120"/>
      </w:pPr>
      <w:r>
        <w:lastRenderedPageBreak/>
        <w:br/>
      </w:r>
    </w:p>
    <w:p w14:paraId="07B02599" w14:textId="77777777" w:rsidR="0080467D" w:rsidRDefault="00A3744E">
      <w:pPr>
        <w:spacing w:after="0"/>
        <w:ind w:left="120"/>
      </w:pPr>
      <w:r>
        <w:rPr>
          <w:noProof/>
        </w:rPr>
        <w:drawing>
          <wp:inline distT="0" distB="0" distL="0" distR="0" wp14:anchorId="07B025E6" wp14:editId="07B025E7">
            <wp:extent cx="5943600" cy="383083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259A" w14:textId="77777777" w:rsidR="0080467D" w:rsidRDefault="00A3744E">
      <w:pPr>
        <w:spacing w:after="0"/>
        <w:ind w:left="120"/>
      </w:pPr>
      <w:r>
        <w:rPr>
          <w:color w:val="000000"/>
          <w:lang w:val="en"/>
        </w:rPr>
        <w:t xml:space="preserve">You can download the required </w:t>
      </w:r>
      <w:proofErr w:type="spellStart"/>
      <w:r>
        <w:rPr>
          <w:color w:val="000000"/>
          <w:lang w:val="en"/>
        </w:rPr>
        <w:t>pcap</w:t>
      </w:r>
      <w:proofErr w:type="spellEnd"/>
      <w:r>
        <w:rPr>
          <w:color w:val="000000"/>
          <w:lang w:val="en"/>
        </w:rPr>
        <w:t xml:space="preserve"> file below. </w:t>
      </w:r>
      <w:r>
        <w:rPr>
          <w:b/>
          <w:color w:val="000000"/>
          <w:lang w:val="en"/>
        </w:rPr>
        <w:t>The file contains malware</w:t>
      </w:r>
      <w:r>
        <w:rPr>
          <w:color w:val="000000"/>
          <w:lang w:val="en"/>
        </w:rPr>
        <w:t xml:space="preserve"> (that is, there inside the </w:t>
      </w:r>
      <w:proofErr w:type="spellStart"/>
      <w:r>
        <w:rPr>
          <w:color w:val="000000"/>
          <w:lang w:val="en"/>
        </w:rPr>
        <w:t>pcap</w:t>
      </w:r>
      <w:proofErr w:type="spellEnd"/>
      <w:r>
        <w:rPr>
          <w:color w:val="000000"/>
          <w:lang w:val="en"/>
        </w:rPr>
        <w:t xml:space="preserve"> file). It is not dangerous to download them in </w:t>
      </w:r>
      <w:proofErr w:type="spellStart"/>
      <w:r>
        <w:rPr>
          <w:color w:val="000000"/>
          <w:lang w:val="en"/>
        </w:rPr>
        <w:t>pcap</w:t>
      </w:r>
      <w:proofErr w:type="spellEnd"/>
      <w:r>
        <w:rPr>
          <w:color w:val="000000"/>
          <w:lang w:val="en"/>
        </w:rPr>
        <w:t xml:space="preserve"> file format, but if you save them from there as Export Objects, then </w:t>
      </w:r>
      <w:r>
        <w:rPr>
          <w:b/>
          <w:color w:val="000000"/>
          <w:lang w:val="en"/>
        </w:rPr>
        <w:t xml:space="preserve">do </w:t>
      </w:r>
      <w:proofErr w:type="spellStart"/>
      <w:r>
        <w:rPr>
          <w:b/>
          <w:color w:val="000000"/>
          <w:lang w:val="en"/>
        </w:rPr>
        <w:t>notrun</w:t>
      </w:r>
      <w:proofErr w:type="spellEnd"/>
      <w:r>
        <w:rPr>
          <w:b/>
          <w:color w:val="000000"/>
          <w:lang w:val="en"/>
        </w:rPr>
        <w:t xml:space="preserve"> them on the machine in any name</w:t>
      </w:r>
      <w:r>
        <w:rPr>
          <w:color w:val="000000"/>
          <w:lang w:val="en"/>
        </w:rPr>
        <w:t xml:space="preserve">! </w:t>
      </w:r>
    </w:p>
    <w:p w14:paraId="07B0259B" w14:textId="77777777" w:rsidR="0080467D" w:rsidRDefault="00A3744E">
      <w:pPr>
        <w:spacing w:after="0"/>
        <w:ind w:left="120"/>
      </w:pPr>
      <w:r>
        <w:br/>
      </w:r>
    </w:p>
    <w:p w14:paraId="07B0259C" w14:textId="77777777" w:rsidR="0080467D" w:rsidRDefault="00A3744E">
      <w:pPr>
        <w:spacing w:after="0"/>
        <w:ind w:left="120"/>
      </w:pPr>
      <w:r>
        <w:rPr>
          <w:color w:val="000000"/>
          <w:lang w:val="en"/>
        </w:rPr>
        <w:t xml:space="preserve">It may also be that some antivirus program is blocking the download of the file - congratulations, you have </w:t>
      </w:r>
      <w:proofErr w:type="gramStart"/>
      <w:r>
        <w:rPr>
          <w:color w:val="000000"/>
          <w:lang w:val="en"/>
        </w:rPr>
        <w:t>really accurate</w:t>
      </w:r>
      <w:proofErr w:type="gramEnd"/>
      <w:r>
        <w:rPr>
          <w:color w:val="000000"/>
          <w:lang w:val="en"/>
        </w:rPr>
        <w:t xml:space="preserve"> antivirus software at your disposal!</w:t>
      </w:r>
    </w:p>
    <w:p w14:paraId="07B0259D" w14:textId="77777777" w:rsidR="0080467D" w:rsidRDefault="00A3744E">
      <w:pPr>
        <w:spacing w:after="0"/>
        <w:ind w:left="120"/>
      </w:pPr>
      <w:r>
        <w:br/>
      </w:r>
    </w:p>
    <w:p w14:paraId="07B0259E" w14:textId="77777777" w:rsidR="0080467D" w:rsidRDefault="00000000">
      <w:pPr>
        <w:spacing w:after="0"/>
        <w:ind w:left="120"/>
      </w:pPr>
      <w:hyperlink r:id="rId7">
        <w:r w:rsidR="00A3744E">
          <w:rPr>
            <w:color w:val="0000FF"/>
            <w:u w:val="single"/>
            <w:lang w:val="en"/>
          </w:rPr>
          <w:t>https://www.dropbox.com/s/rd5yzyt59pwqxa6/case2.pcap?dl=0</w:t>
        </w:r>
      </w:hyperlink>
      <w:r w:rsidR="00A3744E">
        <w:rPr>
          <w:lang w:val="en"/>
        </w:rPr>
        <w:br/>
      </w:r>
    </w:p>
    <w:p w14:paraId="07B0259F" w14:textId="77777777" w:rsidR="0080467D" w:rsidRDefault="00A3744E">
      <w:pPr>
        <w:spacing w:after="0"/>
        <w:ind w:left="120"/>
      </w:pPr>
      <w:r>
        <w:br/>
      </w:r>
    </w:p>
    <w:p w14:paraId="07B025A0" w14:textId="7EBD1D8B" w:rsidR="0080467D" w:rsidRDefault="00A3744E">
      <w:pPr>
        <w:spacing w:after="0"/>
        <w:ind w:left="120"/>
      </w:pPr>
      <w:r>
        <w:rPr>
          <w:color w:val="000000"/>
          <w:lang w:val="en"/>
        </w:rPr>
        <w:t xml:space="preserve">After installation and deployment, </w:t>
      </w:r>
      <w:proofErr w:type="spellStart"/>
      <w:r>
        <w:rPr>
          <w:color w:val="000000"/>
          <w:lang w:val="en"/>
        </w:rPr>
        <w:t>SecurityOnion</w:t>
      </w:r>
      <w:proofErr w:type="spellEnd"/>
      <w:r>
        <w:rPr>
          <w:color w:val="000000"/>
          <w:lang w:val="en"/>
        </w:rPr>
        <w:t xml:space="preserve"> allows you to run the </w:t>
      </w:r>
      <w:proofErr w:type="spellStart"/>
      <w:r>
        <w:rPr>
          <w:color w:val="000000"/>
          <w:lang w:val="en"/>
        </w:rPr>
        <w:t>pcap</w:t>
      </w:r>
      <w:proofErr w:type="spellEnd"/>
      <w:r>
        <w:rPr>
          <w:color w:val="000000"/>
          <w:lang w:val="en"/>
        </w:rPr>
        <w:t xml:space="preserve"> </w:t>
      </w:r>
      <w:proofErr w:type="spellStart"/>
      <w:r>
        <w:rPr>
          <w:color w:val="000000"/>
          <w:lang w:val="en"/>
        </w:rPr>
        <w:t>filewith</w:t>
      </w:r>
      <w:proofErr w:type="spellEnd"/>
      <w:r>
        <w:rPr>
          <w:color w:val="000000"/>
          <w:lang w:val="en"/>
        </w:rPr>
        <w:t xml:space="preserve"> the command so-import-</w:t>
      </w:r>
      <w:proofErr w:type="spellStart"/>
      <w:r>
        <w:rPr>
          <w:color w:val="000000"/>
          <w:lang w:val="en"/>
        </w:rPr>
        <w:t>pcap</w:t>
      </w:r>
      <w:proofErr w:type="spellEnd"/>
      <w:r>
        <w:rPr>
          <w:color w:val="000000"/>
          <w:lang w:val="en"/>
        </w:rPr>
        <w:t xml:space="preserve">. In the link below, more information: </w:t>
      </w:r>
    </w:p>
    <w:p w14:paraId="07B025A1" w14:textId="77777777" w:rsidR="0080467D" w:rsidRDefault="00A3744E">
      <w:pPr>
        <w:spacing w:after="0"/>
        <w:ind w:left="120"/>
      </w:pPr>
      <w:r>
        <w:br/>
      </w:r>
    </w:p>
    <w:p w14:paraId="07B025A2" w14:textId="77777777" w:rsidR="0080467D" w:rsidRDefault="00A3744E">
      <w:pPr>
        <w:spacing w:after="0"/>
        <w:ind w:left="120"/>
      </w:pPr>
      <w:r>
        <w:rPr>
          <w:color w:val="000000"/>
          <w:lang w:val="en"/>
        </w:rPr>
        <w:t>https://securityonion.readthedocs.io/en/latest/so-import-pcap.html</w:t>
      </w:r>
    </w:p>
    <w:p w14:paraId="07B025A3" w14:textId="77777777" w:rsidR="0080467D" w:rsidRDefault="00A3744E">
      <w:pPr>
        <w:spacing w:after="0"/>
        <w:ind w:left="120"/>
      </w:pPr>
      <w:r>
        <w:br/>
      </w:r>
    </w:p>
    <w:p w14:paraId="07B025A4" w14:textId="77777777" w:rsidR="0080467D" w:rsidRDefault="00A3744E">
      <w:pPr>
        <w:spacing w:after="0"/>
        <w:ind w:left="120"/>
      </w:pPr>
      <w:r>
        <w:rPr>
          <w:color w:val="000000"/>
          <w:lang w:val="en"/>
        </w:rPr>
        <w:lastRenderedPageBreak/>
        <w:t xml:space="preserve">With Wireshark, you can open the downloaded </w:t>
      </w:r>
      <w:proofErr w:type="spellStart"/>
      <w:r>
        <w:rPr>
          <w:color w:val="000000"/>
          <w:lang w:val="en"/>
        </w:rPr>
        <w:t>pcap</w:t>
      </w:r>
      <w:proofErr w:type="spellEnd"/>
      <w:r>
        <w:rPr>
          <w:color w:val="000000"/>
          <w:lang w:val="en"/>
        </w:rPr>
        <w:t xml:space="preserve"> file normally. In order to find out the country codes related to the task, </w:t>
      </w:r>
      <w:proofErr w:type="spellStart"/>
      <w:r>
        <w:rPr>
          <w:color w:val="000000"/>
          <w:lang w:val="en"/>
        </w:rPr>
        <w:t>Wiresharkii's</w:t>
      </w:r>
      <w:proofErr w:type="spellEnd"/>
      <w:r>
        <w:rPr>
          <w:color w:val="000000"/>
          <w:lang w:val="en"/>
        </w:rPr>
        <w:t xml:space="preserve"> </w:t>
      </w:r>
      <w:proofErr w:type="spellStart"/>
      <w:r>
        <w:rPr>
          <w:color w:val="000000"/>
          <w:lang w:val="en"/>
        </w:rPr>
        <w:t>mustinstall</w:t>
      </w:r>
      <w:proofErr w:type="spellEnd"/>
      <w:r>
        <w:rPr>
          <w:color w:val="000000"/>
          <w:lang w:val="en"/>
        </w:rPr>
        <w:t xml:space="preserve"> location information, </w:t>
      </w:r>
      <w:proofErr w:type="gramStart"/>
      <w:r>
        <w:rPr>
          <w:color w:val="000000"/>
          <w:lang w:val="en"/>
        </w:rPr>
        <w:t>e.g.</w:t>
      </w:r>
      <w:proofErr w:type="gramEnd"/>
      <w:r>
        <w:rPr>
          <w:color w:val="000000"/>
          <w:lang w:val="en"/>
        </w:rPr>
        <w:t xml:space="preserve"> MaxMind Geolite2 (free but requires registration). Installation is carried out according to the following instruction: </w:t>
      </w:r>
      <w:hyperlink r:id="rId8">
        <w:r>
          <w:rPr>
            <w:color w:val="0000FF"/>
            <w:u w:val="single"/>
            <w:lang w:val="en"/>
          </w:rPr>
          <w:t>https://wiki.wireshark.org/HowToUseGeoIP</w:t>
        </w:r>
      </w:hyperlink>
    </w:p>
    <w:p w14:paraId="07B025A5" w14:textId="77777777" w:rsidR="0080467D" w:rsidRDefault="0080467D">
      <w:pPr>
        <w:spacing w:after="0"/>
        <w:ind w:left="120"/>
      </w:pPr>
    </w:p>
    <w:p w14:paraId="07B025A6" w14:textId="77777777" w:rsidR="0080467D" w:rsidRDefault="00000000">
      <w:r>
        <w:pict w14:anchorId="07B025E8">
          <v:rect id="_x0000_i1026" style="width:0;height:1.5pt" o:hralign="center" o:hrstd="t" o:hr="t" fillcolor="#a0a0a0" stroked="f"/>
        </w:pict>
      </w:r>
    </w:p>
    <w:p w14:paraId="07B025A7" w14:textId="77777777" w:rsidR="0080467D" w:rsidRDefault="0080467D">
      <w:pPr>
        <w:spacing w:after="0"/>
      </w:pPr>
    </w:p>
    <w:p w14:paraId="07B025A8" w14:textId="77777777" w:rsidR="0080467D" w:rsidRDefault="00A3744E">
      <w:pPr>
        <w:pStyle w:val="Heading2"/>
        <w:spacing w:after="0"/>
        <w:ind w:left="120"/>
      </w:pPr>
      <w:r>
        <w:rPr>
          <w:color w:val="000000"/>
          <w:lang w:val="en"/>
        </w:rPr>
        <w:t>Scenario</w:t>
      </w:r>
    </w:p>
    <w:p w14:paraId="07B025A9" w14:textId="77777777" w:rsidR="0080467D" w:rsidRDefault="00A3744E">
      <w:pPr>
        <w:spacing w:after="0"/>
        <w:ind w:left="120"/>
      </w:pPr>
      <w:r>
        <w:rPr>
          <w:color w:val="000000"/>
          <w:lang w:val="en"/>
        </w:rPr>
        <w:t xml:space="preserve">One day, </w:t>
      </w:r>
      <w:proofErr w:type="spellStart"/>
      <w:r>
        <w:rPr>
          <w:color w:val="000000"/>
          <w:lang w:val="en"/>
        </w:rPr>
        <w:t>HaiTek</w:t>
      </w:r>
      <w:proofErr w:type="spellEnd"/>
      <w:r>
        <w:rPr>
          <w:color w:val="000000"/>
          <w:lang w:val="en"/>
        </w:rPr>
        <w:t xml:space="preserve"> </w:t>
      </w:r>
      <w:proofErr w:type="spellStart"/>
      <w:r>
        <w:rPr>
          <w:color w:val="000000"/>
          <w:lang w:val="en"/>
        </w:rPr>
        <w:t>Ltd's</w:t>
      </w:r>
      <w:proofErr w:type="spellEnd"/>
      <w:r>
        <w:rPr>
          <w:color w:val="000000"/>
          <w:lang w:val="en"/>
        </w:rPr>
        <w:t xml:space="preserve"> intrusion detection system looks like this (note the image of the Squirt alarm program):</w:t>
      </w:r>
    </w:p>
    <w:p w14:paraId="07B025AA" w14:textId="77777777" w:rsidR="0080467D" w:rsidRDefault="00A3744E">
      <w:pPr>
        <w:spacing w:after="0"/>
        <w:ind w:left="120"/>
      </w:pPr>
      <w:r>
        <w:br/>
      </w:r>
    </w:p>
    <w:p w14:paraId="07B025AB" w14:textId="77777777" w:rsidR="0080467D" w:rsidRDefault="00A3744E">
      <w:pPr>
        <w:spacing w:after="0"/>
        <w:ind w:left="120"/>
      </w:pPr>
      <w:r>
        <w:rPr>
          <w:noProof/>
        </w:rPr>
        <w:drawing>
          <wp:inline distT="0" distB="0" distL="0" distR="0" wp14:anchorId="07B025E9" wp14:editId="07B025EA">
            <wp:extent cx="5943600" cy="177843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25AC" w14:textId="77777777" w:rsidR="0080467D" w:rsidRDefault="0080467D">
      <w:pPr>
        <w:spacing w:after="0"/>
        <w:ind w:left="120"/>
      </w:pPr>
    </w:p>
    <w:p w14:paraId="07B025AD" w14:textId="77777777" w:rsidR="0080467D" w:rsidRDefault="00000000">
      <w:r>
        <w:pict w14:anchorId="07B025EB">
          <v:rect id="_x0000_i1027" style="width:0;height:1.5pt" o:hralign="center" o:hrstd="t" o:hr="t" fillcolor="#a0a0a0" stroked="f"/>
        </w:pict>
      </w:r>
    </w:p>
    <w:p w14:paraId="07B025AE" w14:textId="77777777" w:rsidR="0080467D" w:rsidRDefault="0080467D">
      <w:pPr>
        <w:spacing w:after="0"/>
      </w:pPr>
    </w:p>
    <w:p w14:paraId="07B025AF" w14:textId="77777777" w:rsidR="0080467D" w:rsidRDefault="00A3744E">
      <w:pPr>
        <w:pStyle w:val="Heading2"/>
        <w:spacing w:after="0"/>
        <w:ind w:left="120"/>
      </w:pPr>
      <w:r>
        <w:rPr>
          <w:color w:val="000000"/>
          <w:lang w:val="en"/>
        </w:rPr>
        <w:t>Questions</w:t>
      </w:r>
    </w:p>
    <w:p w14:paraId="07B025B0" w14:textId="77777777" w:rsidR="0080467D" w:rsidRDefault="00A3744E">
      <w:pPr>
        <w:spacing w:after="0"/>
        <w:ind w:left="120"/>
      </w:pPr>
      <w:r>
        <w:rPr>
          <w:color w:val="000000"/>
          <w:lang w:val="en"/>
        </w:rPr>
        <w:t xml:space="preserve">Find answers to questions by doing an analysis using Wireshark (or another method of your </w:t>
      </w:r>
      <w:proofErr w:type="gramStart"/>
      <w:r>
        <w:rPr>
          <w:color w:val="000000"/>
          <w:lang w:val="en"/>
        </w:rPr>
        <w:t>choice )</w:t>
      </w:r>
      <w:proofErr w:type="gramEnd"/>
      <w:r>
        <w:rPr>
          <w:color w:val="000000"/>
          <w:lang w:val="en"/>
        </w:rPr>
        <w:t>:</w:t>
      </w:r>
    </w:p>
    <w:p w14:paraId="07B025B1" w14:textId="77777777" w:rsidR="0080467D" w:rsidRDefault="00A3744E">
      <w:pPr>
        <w:spacing w:after="0"/>
        <w:ind w:left="120"/>
      </w:pPr>
      <w:r>
        <w:br/>
      </w:r>
    </w:p>
    <w:p w14:paraId="07B025B2" w14:textId="77777777" w:rsidR="0080467D" w:rsidRDefault="00A3744E">
      <w:pPr>
        <w:numPr>
          <w:ilvl w:val="0"/>
          <w:numId w:val="4"/>
        </w:numPr>
        <w:spacing w:after="0"/>
      </w:pPr>
      <w:r>
        <w:rPr>
          <w:color w:val="000000"/>
          <w:lang w:val="en"/>
        </w:rPr>
        <w:t xml:space="preserve">Should you be worried about </w:t>
      </w:r>
      <w:proofErr w:type="spellStart"/>
      <w:r>
        <w:rPr>
          <w:color w:val="000000"/>
          <w:lang w:val="en"/>
        </w:rPr>
        <w:t>HaiTek</w:t>
      </w:r>
      <w:proofErr w:type="spellEnd"/>
      <w:r>
        <w:rPr>
          <w:color w:val="000000"/>
          <w:lang w:val="en"/>
        </w:rPr>
        <w:t>? Why/why not?</w:t>
      </w:r>
    </w:p>
    <w:p w14:paraId="07B025B3" w14:textId="7A4ED108" w:rsidR="0080467D" w:rsidRDefault="00A3744E">
      <w:pPr>
        <w:numPr>
          <w:ilvl w:val="0"/>
          <w:numId w:val="4"/>
        </w:numPr>
        <w:spacing w:after="0"/>
      </w:pPr>
      <w:r>
        <w:rPr>
          <w:color w:val="000000"/>
          <w:lang w:val="en"/>
        </w:rPr>
        <w:t>When did the attack take place and how long did it last in total?</w:t>
      </w:r>
      <w:r w:rsidR="00BB6B59">
        <w:rPr>
          <w:color w:val="000000"/>
          <w:lang w:val="en"/>
        </w:rPr>
        <w:tab/>
      </w:r>
    </w:p>
    <w:p w14:paraId="07B025B4" w14:textId="77777777" w:rsidR="0080467D" w:rsidRDefault="00A3744E">
      <w:pPr>
        <w:numPr>
          <w:ilvl w:val="0"/>
          <w:numId w:val="4"/>
        </w:numPr>
        <w:spacing w:after="0"/>
      </w:pPr>
      <w:r>
        <w:rPr>
          <w:color w:val="000000"/>
          <w:lang w:val="en"/>
        </w:rPr>
        <w:t>What is the Exploit Kit in the scenario (hint: it's not a sunset even though it might seem like it)?</w:t>
      </w:r>
    </w:p>
    <w:p w14:paraId="07B025B5" w14:textId="77777777" w:rsidR="0080467D" w:rsidRDefault="00A3744E">
      <w:pPr>
        <w:numPr>
          <w:ilvl w:val="0"/>
          <w:numId w:val="4"/>
        </w:numPr>
        <w:spacing w:after="0"/>
      </w:pPr>
      <w:proofErr w:type="gramStart"/>
      <w:r>
        <w:rPr>
          <w:color w:val="000000"/>
          <w:lang w:val="en"/>
        </w:rPr>
        <w:t>Taking into account</w:t>
      </w:r>
      <w:proofErr w:type="gramEnd"/>
      <w:r>
        <w:rPr>
          <w:color w:val="000000"/>
          <w:lang w:val="en"/>
        </w:rPr>
        <w:t xml:space="preserve"> the details of the scenario, find out the previous picture of how the Exploit Kit works:</w:t>
      </w:r>
    </w:p>
    <w:p w14:paraId="07B025B6" w14:textId="77777777" w:rsidR="0080467D" w:rsidRDefault="00A3744E">
      <w:pPr>
        <w:numPr>
          <w:ilvl w:val="1"/>
          <w:numId w:val="4"/>
        </w:numPr>
        <w:spacing w:after="0"/>
      </w:pPr>
      <w:r>
        <w:rPr>
          <w:color w:val="000000"/>
          <w:lang w:val="en"/>
        </w:rPr>
        <w:t xml:space="preserve">What is the </w:t>
      </w:r>
      <w:proofErr w:type="spellStart"/>
      <w:r>
        <w:rPr>
          <w:color w:val="000000"/>
          <w:lang w:val="en"/>
        </w:rPr>
        <w:t>ip</w:t>
      </w:r>
      <w:proofErr w:type="spellEnd"/>
      <w:r>
        <w:rPr>
          <w:color w:val="000000"/>
          <w:lang w:val="en"/>
        </w:rPr>
        <w:t xml:space="preserve"> address of the target?</w:t>
      </w:r>
    </w:p>
    <w:p w14:paraId="07B025B7" w14:textId="77777777" w:rsidR="0080467D" w:rsidRDefault="00A3744E">
      <w:pPr>
        <w:numPr>
          <w:ilvl w:val="1"/>
          <w:numId w:val="4"/>
        </w:numPr>
        <w:spacing w:after="0"/>
      </w:pPr>
      <w:r>
        <w:rPr>
          <w:color w:val="000000"/>
          <w:lang w:val="en"/>
        </w:rPr>
        <w:t>What is the IP address of the page that appears in the user's browser? What about the URL?</w:t>
      </w:r>
    </w:p>
    <w:p w14:paraId="07B025B8" w14:textId="77777777" w:rsidR="0080467D" w:rsidRDefault="00A3744E">
      <w:pPr>
        <w:numPr>
          <w:ilvl w:val="1"/>
          <w:numId w:val="4"/>
        </w:numPr>
        <w:spacing w:after="0"/>
      </w:pPr>
      <w:r>
        <w:rPr>
          <w:color w:val="000000"/>
          <w:lang w:val="en"/>
        </w:rPr>
        <w:t xml:space="preserve">Mage is the </w:t>
      </w:r>
      <w:proofErr w:type="spellStart"/>
      <w:r>
        <w:rPr>
          <w:color w:val="000000"/>
          <w:lang w:val="en"/>
        </w:rPr>
        <w:t>ip</w:t>
      </w:r>
      <w:proofErr w:type="spellEnd"/>
      <w:r>
        <w:rPr>
          <w:color w:val="000000"/>
          <w:lang w:val="en"/>
        </w:rPr>
        <w:t xml:space="preserve"> address and domain name of the ad delivery site?</w:t>
      </w:r>
    </w:p>
    <w:p w14:paraId="07B025B9" w14:textId="77777777" w:rsidR="0080467D" w:rsidRDefault="00A3744E">
      <w:pPr>
        <w:numPr>
          <w:ilvl w:val="1"/>
          <w:numId w:val="4"/>
        </w:numPr>
        <w:spacing w:after="0"/>
      </w:pPr>
      <w:r>
        <w:rPr>
          <w:color w:val="000000"/>
          <w:lang w:val="en"/>
        </w:rPr>
        <w:lastRenderedPageBreak/>
        <w:t>What is the IP address of my landing page?</w:t>
      </w:r>
    </w:p>
    <w:p w14:paraId="07B025BA" w14:textId="77777777" w:rsidR="0080467D" w:rsidRDefault="00A3744E">
      <w:pPr>
        <w:numPr>
          <w:ilvl w:val="1"/>
          <w:numId w:val="4"/>
        </w:numPr>
        <w:spacing w:after="0"/>
      </w:pPr>
      <w:r>
        <w:rPr>
          <w:color w:val="000000"/>
          <w:lang w:val="en"/>
        </w:rPr>
        <w:t>What is the IP address of a malware page?</w:t>
      </w:r>
    </w:p>
    <w:p w14:paraId="07B025BB" w14:textId="77777777" w:rsidR="0080467D" w:rsidRDefault="00A3744E">
      <w:pPr>
        <w:numPr>
          <w:ilvl w:val="0"/>
          <w:numId w:val="4"/>
        </w:numPr>
        <w:spacing w:after="0"/>
      </w:pPr>
      <w:r>
        <w:rPr>
          <w:color w:val="000000"/>
          <w:lang w:val="en"/>
        </w:rPr>
        <w:t>Which country (most likely) has the legal and illegal servers in the scenario? (</w:t>
      </w:r>
      <w:proofErr w:type="gramStart"/>
      <w:r>
        <w:rPr>
          <w:color w:val="000000"/>
          <w:lang w:val="en"/>
        </w:rPr>
        <w:t>need</w:t>
      </w:r>
      <w:proofErr w:type="gramEnd"/>
      <w:r>
        <w:rPr>
          <w:color w:val="000000"/>
          <w:lang w:val="en"/>
        </w:rPr>
        <w:t xml:space="preserve"> local data for this)</w:t>
      </w:r>
    </w:p>
    <w:p w14:paraId="07B025BC" w14:textId="77777777" w:rsidR="0080467D" w:rsidRDefault="00A3744E">
      <w:pPr>
        <w:numPr>
          <w:ilvl w:val="0"/>
          <w:numId w:val="4"/>
        </w:numPr>
        <w:spacing w:after="0"/>
      </w:pPr>
      <w:r>
        <w:rPr>
          <w:color w:val="000000"/>
          <w:lang w:val="en"/>
        </w:rPr>
        <w:t xml:space="preserve">What does the </w:t>
      </w:r>
      <w:proofErr w:type="spellStart"/>
      <w:r>
        <w:rPr>
          <w:color w:val="000000"/>
          <w:lang w:val="en"/>
        </w:rPr>
        <w:t>CnC</w:t>
      </w:r>
      <w:proofErr w:type="spellEnd"/>
      <w:r>
        <w:rPr>
          <w:color w:val="000000"/>
          <w:lang w:val="en"/>
        </w:rPr>
        <w:t xml:space="preserve"> (= C2) detected by the IDS system (pictured above) mean?</w:t>
      </w:r>
    </w:p>
    <w:p w14:paraId="07B025BD" w14:textId="77777777" w:rsidR="0080467D" w:rsidRDefault="00A3744E">
      <w:pPr>
        <w:numPr>
          <w:ilvl w:val="0"/>
          <w:numId w:val="4"/>
        </w:numPr>
        <w:spacing w:after="0"/>
      </w:pPr>
      <w:r>
        <w:rPr>
          <w:color w:val="000000"/>
          <w:lang w:val="en"/>
        </w:rPr>
        <w:t>What traffic between devices has been encrypted? Could there be a reason for this?</w:t>
      </w:r>
    </w:p>
    <w:p w14:paraId="07B025BE" w14:textId="77777777" w:rsidR="0080467D" w:rsidRDefault="00A3744E">
      <w:pPr>
        <w:numPr>
          <w:ilvl w:val="0"/>
          <w:numId w:val="4"/>
        </w:numPr>
        <w:spacing w:after="0"/>
      </w:pPr>
      <w:r>
        <w:rPr>
          <w:color w:val="000000"/>
          <w:lang w:val="en"/>
        </w:rPr>
        <w:t>Are there any other IP addresses associated with the scenario? What and what devices are they?</w:t>
      </w:r>
    </w:p>
    <w:p w14:paraId="07B025BF" w14:textId="28EE0F26" w:rsidR="0080467D" w:rsidRDefault="00A3744E">
      <w:pPr>
        <w:numPr>
          <w:ilvl w:val="0"/>
          <w:numId w:val="4"/>
        </w:numPr>
        <w:spacing w:after="0"/>
      </w:pPr>
      <w:r>
        <w:rPr>
          <w:color w:val="000000"/>
          <w:lang w:val="en"/>
        </w:rPr>
        <w:t>What was the object that redirected</w:t>
      </w:r>
      <w:r w:rsidR="00DF1FC6">
        <w:rPr>
          <w:color w:val="000000"/>
          <w:lang w:val="en"/>
        </w:rPr>
        <w:t xml:space="preserve"> </w:t>
      </w:r>
      <w:r>
        <w:rPr>
          <w:color w:val="000000"/>
          <w:lang w:val="en"/>
        </w:rPr>
        <w:t>the browser to a hacked advertising site?</w:t>
      </w:r>
    </w:p>
    <w:p w14:paraId="07B025C0" w14:textId="77777777" w:rsidR="0080467D" w:rsidRDefault="00A3744E">
      <w:pPr>
        <w:numPr>
          <w:ilvl w:val="0"/>
          <w:numId w:val="4"/>
        </w:numPr>
        <w:spacing w:after="0"/>
      </w:pPr>
      <w:r>
        <w:rPr>
          <w:color w:val="000000"/>
          <w:lang w:val="en"/>
        </w:rPr>
        <w:t>Which component was vulnerable on the target device (browser)?</w:t>
      </w:r>
    </w:p>
    <w:p w14:paraId="07B025C1" w14:textId="77777777" w:rsidR="0080467D" w:rsidRDefault="00A3744E">
      <w:pPr>
        <w:numPr>
          <w:ilvl w:val="0"/>
          <w:numId w:val="4"/>
        </w:numPr>
        <w:spacing w:after="0"/>
      </w:pPr>
      <w:r>
        <w:rPr>
          <w:color w:val="000000"/>
          <w:lang w:val="en"/>
        </w:rPr>
        <w:t>What malware was downloaded? What does it possibly do (google)?</w:t>
      </w:r>
    </w:p>
    <w:p w14:paraId="07B025C2" w14:textId="77777777" w:rsidR="0080467D" w:rsidRDefault="00A3744E">
      <w:pPr>
        <w:spacing w:after="0"/>
        <w:ind w:left="120"/>
      </w:pPr>
      <w:r>
        <w:br/>
      </w:r>
    </w:p>
    <w:p w14:paraId="07B025C3" w14:textId="77777777" w:rsidR="0080467D" w:rsidRDefault="00A3744E">
      <w:pPr>
        <w:spacing w:after="0"/>
        <w:ind w:left="120"/>
      </w:pPr>
      <w:r>
        <w:rPr>
          <w:color w:val="000000"/>
          <w:lang w:val="en"/>
        </w:rPr>
        <w:t xml:space="preserve">Next, find out if the files downloaded to the target have been </w:t>
      </w:r>
      <w:proofErr w:type="spellStart"/>
      <w:r>
        <w:rPr>
          <w:color w:val="000000"/>
          <w:lang w:val="en"/>
        </w:rPr>
        <w:t>identifiedand</w:t>
      </w:r>
      <w:proofErr w:type="spellEnd"/>
      <w:r>
        <w:rPr>
          <w:color w:val="000000"/>
          <w:lang w:val="en"/>
        </w:rPr>
        <w:t xml:space="preserve"> malware. Three larger files were uploaded to the destination (they can be separated by Wireshark from the </w:t>
      </w:r>
      <w:proofErr w:type="spellStart"/>
      <w:r>
        <w:rPr>
          <w:color w:val="000000"/>
          <w:lang w:val="en"/>
        </w:rPr>
        <w:t>pcap</w:t>
      </w:r>
      <w:proofErr w:type="spellEnd"/>
      <w:r>
        <w:rPr>
          <w:color w:val="000000"/>
          <w:lang w:val="en"/>
        </w:rPr>
        <w:t xml:space="preserve"> file if desired). </w:t>
      </w:r>
      <w:r>
        <w:rPr>
          <w:b/>
          <w:color w:val="000000"/>
          <w:lang w:val="en"/>
        </w:rPr>
        <w:t>Don't run those files on your machine</w:t>
      </w:r>
      <w:r>
        <w:rPr>
          <w:color w:val="000000"/>
          <w:lang w:val="en"/>
        </w:rPr>
        <w:t xml:space="preserve">! However, it is not necessary to separate them into files, but the corresponding information is </w:t>
      </w:r>
      <w:proofErr w:type="spellStart"/>
      <w:r>
        <w:rPr>
          <w:color w:val="000000"/>
          <w:lang w:val="en"/>
        </w:rPr>
        <w:t>givenbelow</w:t>
      </w:r>
      <w:proofErr w:type="spellEnd"/>
      <w:r>
        <w:rPr>
          <w:color w:val="000000"/>
          <w:lang w:val="en"/>
        </w:rPr>
        <w:t>.</w:t>
      </w:r>
    </w:p>
    <w:p w14:paraId="07B025C4" w14:textId="77777777" w:rsidR="0080467D" w:rsidRDefault="00A3744E">
      <w:pPr>
        <w:spacing w:after="0"/>
        <w:ind w:left="120"/>
      </w:pPr>
      <w:r>
        <w:br/>
      </w:r>
    </w:p>
    <w:p w14:paraId="07B025C5" w14:textId="77777777" w:rsidR="0080467D" w:rsidRDefault="00A3744E">
      <w:pPr>
        <w:spacing w:after="0"/>
        <w:ind w:left="120"/>
      </w:pPr>
      <w:proofErr w:type="spellStart"/>
      <w:r>
        <w:rPr>
          <w:color w:val="000000"/>
          <w:lang w:val="en"/>
        </w:rPr>
        <w:t>Virustotal</w:t>
      </w:r>
      <w:proofErr w:type="spellEnd"/>
      <w:r>
        <w:rPr>
          <w:color w:val="000000"/>
          <w:lang w:val="en"/>
        </w:rPr>
        <w:t xml:space="preserve"> is a service where you can check if a file is malicious (whether it is recognized as malicious). It can be done by uploading a file to the service, or even more conveniently - by creating a sha256 hash from the file and retrieving information based on it.</w:t>
      </w:r>
    </w:p>
    <w:p w14:paraId="07B025C6" w14:textId="77777777" w:rsidR="0080467D" w:rsidRDefault="00A3744E">
      <w:pPr>
        <w:spacing w:after="0"/>
        <w:ind w:left="120"/>
      </w:pPr>
      <w:r>
        <w:br/>
      </w:r>
    </w:p>
    <w:p w14:paraId="07B025C7" w14:textId="77777777" w:rsidR="0080467D" w:rsidRDefault="00A3744E">
      <w:pPr>
        <w:spacing w:after="0"/>
        <w:ind w:left="120"/>
      </w:pPr>
      <w:r>
        <w:rPr>
          <w:color w:val="000000"/>
          <w:lang w:val="en"/>
        </w:rPr>
        <w:t>https://www.virustotal.com/gui/home/search</w:t>
      </w:r>
    </w:p>
    <w:p w14:paraId="07B025C8" w14:textId="77777777" w:rsidR="0080467D" w:rsidRDefault="00A3744E">
      <w:pPr>
        <w:spacing w:after="0"/>
        <w:ind w:left="120"/>
      </w:pPr>
      <w:r>
        <w:br/>
      </w:r>
    </w:p>
    <w:p w14:paraId="07B025C9" w14:textId="77777777" w:rsidR="0080467D" w:rsidRDefault="00A3744E">
      <w:pPr>
        <w:spacing w:after="0"/>
        <w:ind w:left="120"/>
      </w:pPr>
      <w:r>
        <w:rPr>
          <w:color w:val="000000"/>
          <w:lang w:val="en"/>
        </w:rPr>
        <w:t xml:space="preserve">You can test the process with any of your own files. First, create a SHA256 hash from the file, and then try retrieving data from the </w:t>
      </w:r>
      <w:proofErr w:type="spellStart"/>
      <w:r>
        <w:rPr>
          <w:color w:val="000000"/>
          <w:lang w:val="en"/>
        </w:rPr>
        <w:t>Virustotal</w:t>
      </w:r>
      <w:proofErr w:type="spellEnd"/>
      <w:r>
        <w:rPr>
          <w:color w:val="000000"/>
          <w:lang w:val="en"/>
        </w:rPr>
        <w:t xml:space="preserve"> service.</w:t>
      </w:r>
    </w:p>
    <w:p w14:paraId="07B025CA" w14:textId="77777777" w:rsidR="0080467D" w:rsidRDefault="00A3744E">
      <w:pPr>
        <w:spacing w:after="0"/>
        <w:ind w:left="120"/>
      </w:pPr>
      <w:r>
        <w:br/>
      </w:r>
    </w:p>
    <w:p w14:paraId="07B025CB" w14:textId="77777777" w:rsidR="0080467D" w:rsidRDefault="00A3744E">
      <w:pPr>
        <w:spacing w:after="0"/>
        <w:ind w:left="120"/>
      </w:pPr>
      <w:r>
        <w:rPr>
          <w:color w:val="000000"/>
          <w:lang w:val="en"/>
        </w:rPr>
        <w:t>https://emn178.github.io/online-tools/sha256_checksum.html</w:t>
      </w:r>
    </w:p>
    <w:p w14:paraId="07B025CC" w14:textId="77777777" w:rsidR="0080467D" w:rsidRDefault="00A3744E">
      <w:pPr>
        <w:spacing w:after="0"/>
        <w:ind w:left="120"/>
      </w:pPr>
      <w:r>
        <w:br/>
      </w:r>
    </w:p>
    <w:p w14:paraId="07B025CD" w14:textId="77777777" w:rsidR="0080467D" w:rsidRDefault="00A3744E">
      <w:pPr>
        <w:spacing w:after="0"/>
        <w:ind w:left="120"/>
      </w:pPr>
      <w:r>
        <w:rPr>
          <w:color w:val="000000"/>
          <w:lang w:val="en"/>
        </w:rPr>
        <w:t xml:space="preserve">One of the files filu2 and filu3 is malicious. If you don't want to download files to your computer (disconnect them from the </w:t>
      </w:r>
      <w:proofErr w:type="spellStart"/>
      <w:r>
        <w:rPr>
          <w:color w:val="000000"/>
          <w:lang w:val="en"/>
        </w:rPr>
        <w:t>pcap</w:t>
      </w:r>
      <w:proofErr w:type="spellEnd"/>
      <w:r>
        <w:rPr>
          <w:color w:val="000000"/>
          <w:lang w:val="en"/>
        </w:rPr>
        <w:t xml:space="preserve"> file), then below are their SHA256 hashes. </w:t>
      </w:r>
    </w:p>
    <w:p w14:paraId="07B025CE" w14:textId="77777777" w:rsidR="0080467D" w:rsidRDefault="00A3744E">
      <w:pPr>
        <w:spacing w:after="0"/>
        <w:ind w:left="120"/>
      </w:pPr>
      <w:r>
        <w:br/>
      </w:r>
    </w:p>
    <w:p w14:paraId="07B025CF" w14:textId="77777777" w:rsidR="0080467D" w:rsidRDefault="00A3744E">
      <w:pPr>
        <w:spacing w:after="0"/>
        <w:ind w:left="120"/>
      </w:pPr>
      <w:r>
        <w:rPr>
          <w:color w:val="000000"/>
          <w:lang w:val="en"/>
        </w:rPr>
        <w:t>Filu2 sealant</w:t>
      </w:r>
    </w:p>
    <w:p w14:paraId="07B025D0" w14:textId="77777777" w:rsidR="0080467D" w:rsidRDefault="00A3744E">
      <w:pPr>
        <w:spacing w:after="0"/>
        <w:ind w:left="120"/>
      </w:pPr>
      <w:r>
        <w:rPr>
          <w:color w:val="000000"/>
          <w:lang w:val="en"/>
        </w:rPr>
        <w:t>d7bb1f853e55fa7f80f04bf1cd4b20129843a6821881dff0bf860dbcfbf33bac</w:t>
      </w:r>
    </w:p>
    <w:p w14:paraId="07B025D1" w14:textId="77777777" w:rsidR="0080467D" w:rsidRDefault="00A3744E">
      <w:pPr>
        <w:spacing w:after="0"/>
        <w:ind w:left="120"/>
      </w:pPr>
      <w:r>
        <w:br/>
      </w:r>
    </w:p>
    <w:p w14:paraId="07B025D2" w14:textId="77777777" w:rsidR="0080467D" w:rsidRDefault="00A3744E">
      <w:pPr>
        <w:spacing w:after="0"/>
        <w:ind w:left="120"/>
      </w:pPr>
      <w:r>
        <w:rPr>
          <w:color w:val="000000"/>
          <w:lang w:val="en"/>
        </w:rPr>
        <w:lastRenderedPageBreak/>
        <w:t>Filu3 sealant</w:t>
      </w:r>
    </w:p>
    <w:p w14:paraId="07B025D3" w14:textId="77777777" w:rsidR="0080467D" w:rsidRDefault="00A3744E">
      <w:pPr>
        <w:spacing w:after="0"/>
        <w:ind w:left="120"/>
      </w:pPr>
      <w:r>
        <w:rPr>
          <w:color w:val="000000"/>
          <w:lang w:val="en"/>
        </w:rPr>
        <w:t>134c94abf9760683c74d4ebd54a06ae0db85320d77f97490986e4fdfea8c04cA</w:t>
      </w:r>
    </w:p>
    <w:p w14:paraId="07B025D4" w14:textId="77777777" w:rsidR="0080467D" w:rsidRDefault="00A3744E">
      <w:pPr>
        <w:spacing w:after="0"/>
        <w:ind w:left="120"/>
      </w:pPr>
      <w:r>
        <w:br/>
      </w:r>
    </w:p>
    <w:p w14:paraId="07B025D5" w14:textId="77777777" w:rsidR="0080467D" w:rsidRDefault="00A3744E">
      <w:pPr>
        <w:numPr>
          <w:ilvl w:val="0"/>
          <w:numId w:val="5"/>
        </w:numPr>
        <w:spacing w:after="0"/>
      </w:pPr>
      <w:r>
        <w:rPr>
          <w:color w:val="000000"/>
          <w:lang w:val="en"/>
        </w:rPr>
        <w:t xml:space="preserve">Use </w:t>
      </w:r>
      <w:proofErr w:type="spellStart"/>
      <w:r>
        <w:rPr>
          <w:color w:val="000000"/>
          <w:lang w:val="en"/>
        </w:rPr>
        <w:t>thehashes</w:t>
      </w:r>
      <w:proofErr w:type="spellEnd"/>
      <w:r>
        <w:rPr>
          <w:color w:val="000000"/>
          <w:lang w:val="en"/>
        </w:rPr>
        <w:t xml:space="preserve"> given above sha256 hash values and test the </w:t>
      </w:r>
      <w:proofErr w:type="spellStart"/>
      <w:r>
        <w:rPr>
          <w:color w:val="000000"/>
          <w:lang w:val="en"/>
        </w:rPr>
        <w:t>virustotal</w:t>
      </w:r>
      <w:proofErr w:type="spellEnd"/>
      <w:r>
        <w:rPr>
          <w:color w:val="000000"/>
          <w:lang w:val="en"/>
        </w:rPr>
        <w:t xml:space="preserve"> service for whether the files are known to be malicious or not? Does a large Finnish antivirus software recognize it as harmful? </w:t>
      </w:r>
    </w:p>
    <w:p w14:paraId="07B025D6" w14:textId="77777777" w:rsidR="0080467D" w:rsidRDefault="00A3744E">
      <w:pPr>
        <w:numPr>
          <w:ilvl w:val="0"/>
          <w:numId w:val="5"/>
        </w:numPr>
        <w:spacing w:after="0"/>
      </w:pPr>
      <w:r>
        <w:rPr>
          <w:color w:val="000000"/>
          <w:lang w:val="en"/>
        </w:rPr>
        <w:t>What vulnerability (CVE identifier) was the malware related to?  What is a CVE ID?</w:t>
      </w:r>
    </w:p>
    <w:p w14:paraId="07B025D7" w14:textId="77777777" w:rsidR="0080467D" w:rsidRDefault="00A3744E">
      <w:pPr>
        <w:numPr>
          <w:ilvl w:val="0"/>
          <w:numId w:val="5"/>
        </w:numPr>
        <w:spacing w:after="0"/>
      </w:pPr>
      <w:r>
        <w:rPr>
          <w:color w:val="000000"/>
          <w:lang w:val="en"/>
        </w:rPr>
        <w:t>Describe in your own words what happened so that it would be understood by your own father/mother/grandma/papa/spouse/boss etc. (= someone who is not very familiar with security issues and is not really interested in computer terminology)</w:t>
      </w:r>
    </w:p>
    <w:p w14:paraId="07B025D8" w14:textId="77777777" w:rsidR="0080467D" w:rsidRDefault="00A3744E">
      <w:pPr>
        <w:numPr>
          <w:ilvl w:val="0"/>
          <w:numId w:val="5"/>
        </w:numPr>
        <w:spacing w:after="0"/>
      </w:pPr>
      <w:r>
        <w:rPr>
          <w:color w:val="000000"/>
          <w:lang w:val="en"/>
        </w:rPr>
        <w:t xml:space="preserve">Which of the </w:t>
      </w:r>
      <w:proofErr w:type="spellStart"/>
      <w:r>
        <w:rPr>
          <w:color w:val="000000"/>
          <w:lang w:val="en"/>
        </w:rPr>
        <w:t>followingwould</w:t>
      </w:r>
      <w:proofErr w:type="spellEnd"/>
      <w:r>
        <w:rPr>
          <w:color w:val="000000"/>
          <w:lang w:val="en"/>
        </w:rPr>
        <w:t xml:space="preserve"> most likely have prevented the intrusion (you can justify if you want: </w:t>
      </w:r>
    </w:p>
    <w:p w14:paraId="07B025D9" w14:textId="77777777" w:rsidR="0080467D" w:rsidRDefault="00A3744E">
      <w:pPr>
        <w:numPr>
          <w:ilvl w:val="1"/>
          <w:numId w:val="5"/>
        </w:numPr>
        <w:spacing w:after="0"/>
      </w:pPr>
      <w:r>
        <w:rPr>
          <w:color w:val="000000"/>
          <w:lang w:val="en"/>
        </w:rPr>
        <w:t>better user awareness</w:t>
      </w:r>
    </w:p>
    <w:p w14:paraId="07B025DA" w14:textId="77777777" w:rsidR="0080467D" w:rsidRDefault="00A3744E">
      <w:pPr>
        <w:numPr>
          <w:ilvl w:val="1"/>
          <w:numId w:val="5"/>
        </w:numPr>
        <w:spacing w:after="0"/>
      </w:pPr>
      <w:r>
        <w:rPr>
          <w:color w:val="000000"/>
          <w:lang w:val="en"/>
        </w:rPr>
        <w:t xml:space="preserve">antivirus (hint: the other </w:t>
      </w:r>
      <w:proofErr w:type="spellStart"/>
      <w:r>
        <w:rPr>
          <w:color w:val="000000"/>
          <w:lang w:val="en"/>
        </w:rPr>
        <w:t>filu</w:t>
      </w:r>
      <w:proofErr w:type="spellEnd"/>
      <w:r>
        <w:rPr>
          <w:color w:val="000000"/>
          <w:lang w:val="en"/>
        </w:rPr>
        <w:t xml:space="preserve"> was malware)</w:t>
      </w:r>
    </w:p>
    <w:p w14:paraId="07B025DB" w14:textId="77777777" w:rsidR="0080467D" w:rsidRDefault="00A3744E">
      <w:pPr>
        <w:numPr>
          <w:ilvl w:val="1"/>
          <w:numId w:val="5"/>
        </w:numPr>
        <w:spacing w:after="0"/>
      </w:pPr>
      <w:r>
        <w:rPr>
          <w:color w:val="000000"/>
          <w:lang w:val="en"/>
        </w:rPr>
        <w:t>firewall</w:t>
      </w:r>
    </w:p>
    <w:p w14:paraId="07B025DC" w14:textId="77777777" w:rsidR="0080467D" w:rsidRDefault="00A3744E">
      <w:pPr>
        <w:numPr>
          <w:ilvl w:val="1"/>
          <w:numId w:val="5"/>
        </w:numPr>
        <w:spacing w:after="0"/>
      </w:pPr>
      <w:r>
        <w:rPr>
          <w:color w:val="000000"/>
          <w:lang w:val="en"/>
        </w:rPr>
        <w:t>Up-to-date updates</w:t>
      </w:r>
    </w:p>
    <w:p w14:paraId="07B025DD" w14:textId="77777777" w:rsidR="0080467D" w:rsidRDefault="0080467D">
      <w:pPr>
        <w:spacing w:after="0"/>
        <w:ind w:left="120"/>
      </w:pPr>
    </w:p>
    <w:p w14:paraId="07B025DE" w14:textId="77777777" w:rsidR="0080467D" w:rsidRDefault="00000000">
      <w:r>
        <w:pict w14:anchorId="07B025EC">
          <v:rect id="_x0000_i1028" style="width:0;height:1.5pt" o:hralign="center" o:hrstd="t" o:hr="t" fillcolor="#a0a0a0" stroked="f"/>
        </w:pict>
      </w:r>
    </w:p>
    <w:p w14:paraId="07B025DF" w14:textId="77777777" w:rsidR="0080467D" w:rsidRDefault="0080467D">
      <w:pPr>
        <w:spacing w:after="0"/>
      </w:pPr>
    </w:p>
    <w:p w14:paraId="07B025E0" w14:textId="77777777" w:rsidR="0080467D" w:rsidRDefault="0080467D">
      <w:pPr>
        <w:spacing w:after="0"/>
        <w:ind w:left="120"/>
      </w:pPr>
    </w:p>
    <w:p w14:paraId="07B025E1" w14:textId="77777777" w:rsidR="0080467D" w:rsidRDefault="00000000">
      <w:r>
        <w:pict w14:anchorId="07B025ED">
          <v:rect id="_x0000_i1029" style="width:0;height:1.5pt" o:hralign="center" o:hrstd="t" o:hr="t" fillcolor="#a0a0a0" stroked="f"/>
        </w:pict>
      </w:r>
    </w:p>
    <w:p w14:paraId="07B025E2" w14:textId="77777777" w:rsidR="0080467D" w:rsidRDefault="0080467D">
      <w:pPr>
        <w:spacing w:after="0"/>
      </w:pPr>
    </w:p>
    <w:p w14:paraId="07B025E3" w14:textId="77777777" w:rsidR="0080467D" w:rsidRDefault="00A3744E">
      <w:pPr>
        <w:spacing w:after="0"/>
        <w:ind w:left="120"/>
      </w:pPr>
      <w:r>
        <w:rPr>
          <w:color w:val="000000"/>
          <w:lang w:val="en"/>
        </w:rPr>
        <w:t>END</w:t>
      </w:r>
    </w:p>
    <w:p w14:paraId="07B025E4" w14:textId="4508F1C8" w:rsidR="0080467D" w:rsidRDefault="00A3744E">
      <w:pPr>
        <w:spacing w:after="0"/>
        <w:ind w:left="120"/>
      </w:pPr>
      <w:r>
        <w:br/>
      </w:r>
    </w:p>
    <w:sectPr w:rsidR="0080467D">
      <w:pgSz w:w="12240" w:h="15840" w:code="1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C3A61"/>
    <w:multiLevelType w:val="multilevel"/>
    <w:tmpl w:val="D74E6C3E"/>
    <w:lvl w:ilvl="0">
      <w:start w:val="1"/>
      <w:numFmt w:val="decimal"/>
      <w:lvlText w:val="%1."/>
      <w:lvlJc w:val="left"/>
      <w:pPr>
        <w:ind w:left="960" w:hanging="360"/>
      </w:pPr>
    </w:lvl>
    <w:lvl w:ilvl="1">
      <w:start w:val="1"/>
      <w:numFmt w:val="lowerLetter"/>
      <w:lvlText w:val="%2."/>
      <w:lvlJc w:val="left"/>
      <w:pPr>
        <w:ind w:left="1560" w:hanging="360"/>
      </w:p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B9B6827"/>
    <w:multiLevelType w:val="multilevel"/>
    <w:tmpl w:val="FBFEF146"/>
    <w:lvl w:ilvl="0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D0C3E46"/>
    <w:multiLevelType w:val="multilevel"/>
    <w:tmpl w:val="6812FFF2"/>
    <w:lvl w:ilvl="0">
      <w:start w:val="12"/>
      <w:numFmt w:val="decimal"/>
      <w:lvlText w:val="%1."/>
      <w:lvlJc w:val="left"/>
      <w:pPr>
        <w:ind w:left="960" w:hanging="360"/>
      </w:pPr>
    </w:lvl>
    <w:lvl w:ilvl="1">
      <w:start w:val="1"/>
      <w:numFmt w:val="lowerLetter"/>
      <w:lvlText w:val="%2."/>
      <w:lvlJc w:val="left"/>
      <w:pPr>
        <w:ind w:left="1560" w:hanging="360"/>
      </w:p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70112B1"/>
    <w:multiLevelType w:val="multilevel"/>
    <w:tmpl w:val="9EF6AFE0"/>
    <w:lvl w:ilvl="0">
      <w:start w:val="1"/>
      <w:numFmt w:val="decimal"/>
      <w:lvlText w:val="%1."/>
      <w:lvlJc w:val="left"/>
      <w:pPr>
        <w:ind w:left="96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A7A09BA"/>
    <w:multiLevelType w:val="multilevel"/>
    <w:tmpl w:val="B1FEE4A8"/>
    <w:lvl w:ilvl="0">
      <w:start w:val="1"/>
      <w:numFmt w:val="none"/>
      <w:lvlText w:val="%1."/>
      <w:lvlJc w:val="left"/>
      <w:pPr>
        <w:ind w:left="96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100226207">
    <w:abstractNumId w:val="1"/>
  </w:num>
  <w:num w:numId="2" w16cid:durableId="1925334415">
    <w:abstractNumId w:val="4"/>
  </w:num>
  <w:num w:numId="3" w16cid:durableId="1783021">
    <w:abstractNumId w:val="3"/>
  </w:num>
  <w:num w:numId="4" w16cid:durableId="923756626">
    <w:abstractNumId w:val="0"/>
  </w:num>
  <w:num w:numId="5" w16cid:durableId="6026169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useWord2013TrackBottomHyphenation" w:uri="http://schemas.microsoft.com/office/word" w:val="1"/>
  </w:compat>
  <w:rsids>
    <w:rsidRoot w:val="0080467D"/>
    <w:rsid w:val="0080467D"/>
    <w:rsid w:val="00923C9B"/>
    <w:rsid w:val="00A3744E"/>
    <w:rsid w:val="00BB6B59"/>
    <w:rsid w:val="00DF1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B02581"/>
  <w15:docId w15:val="{A0942AB7-5ED0-4291-8C8A-51DE51456A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Reference" w:semiHidden="1" w:unhideWhenUsed="1"/>
    <w:lsdException w:name="Intense Reference" w:semiHidden="1" w:unhideWhenUsed="1"/>
    <w:lsdException w:name="Book Title" w:semiHidden="1" w:unhideWhenUsed="1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41CD9"/>
  </w:style>
  <w:style w:type="character" w:customStyle="1" w:styleId="Heading1Char">
    <w:name w:val="Heading 1 Char"/>
    <w:basedOn w:val="DefaultParagraphFont"/>
    <w:link w:val="Heading1"/>
    <w:uiPriority w:val="9"/>
    <w:rsid w:val="00841CD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41CD9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41CD9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841CD9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41CD9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sz="8" w:space="4" w:color="4472C4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41CD9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472C4" w:themeColor="accent1"/>
      <w:sz w:val="18"/>
      <w:szCs w:val="18"/>
    </w:rPr>
  </w:style>
  <w:style w:type="character" w:styleId="PlaceholderText">
    <w:name w:val="Placeholder Text"/>
    <w:basedOn w:val="DefaultParagraphFont"/>
    <w:uiPriority w:val="99"/>
    <w:unhideWhenUsed/>
    <w:rsid w:val="00923C9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iki.wireshark.org/HowToUseGeoIP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dropbox.com/s/rd5yzyt59pwqxa6/case2.pcap?dl=0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securityonion.net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5</Pages>
  <Words>957</Words>
  <Characters>5457</Characters>
  <Application>Microsoft Office Word</Application>
  <DocSecurity>0</DocSecurity>
  <Lines>45</Lines>
  <Paragraphs>12</Paragraphs>
  <ScaleCrop>false</ScaleCrop>
  <Company/>
  <LinksUpToDate>false</LinksUpToDate>
  <CharactersWithSpaces>6402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description/>
  <cp:lastModifiedBy>Anmol Arora</cp:lastModifiedBy>
  <cp:revision>3</cp:revision>
  <dcterms:created xsi:type="dcterms:W3CDTF">2022-11-08T09:38:00Z</dcterms:created>
  <dcterms:modified xsi:type="dcterms:W3CDTF">2022-11-08T10:58:00Z</dcterms:modified>
  <cp:category/>
</cp:coreProperties>
</file>